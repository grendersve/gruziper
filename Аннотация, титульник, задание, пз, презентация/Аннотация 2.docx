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BEB82D" w14:textId="77777777" w:rsidR="003850BC" w:rsidRDefault="003850BC" w:rsidP="003850BC">
      <w:pPr>
        <w:spacing w:line="360" w:lineRule="auto"/>
        <w:jc w:val="both"/>
        <w:rPr>
          <w:rFonts w:ascii="Times New Roman" w:hAnsi="Times New Roman" w:cs="Times New Roman"/>
          <w:sz w:val="28"/>
          <w:szCs w:val="28"/>
        </w:rPr>
      </w:pPr>
    </w:p>
    <w:p w14:paraId="27AC6E2A" w14:textId="77777777" w:rsidR="003850BC" w:rsidRDefault="003850BC" w:rsidP="003850BC">
      <w:pPr>
        <w:spacing w:line="360" w:lineRule="auto"/>
        <w:jc w:val="both"/>
        <w:rPr>
          <w:rFonts w:ascii="Times New Roman" w:hAnsi="Times New Roman" w:cs="Times New Roman"/>
          <w:sz w:val="28"/>
          <w:szCs w:val="28"/>
        </w:rPr>
      </w:pPr>
    </w:p>
    <w:p w14:paraId="1D0B169B" w14:textId="77777777" w:rsidR="003850BC" w:rsidRDefault="003850BC" w:rsidP="003850BC">
      <w:pPr>
        <w:spacing w:line="360" w:lineRule="auto"/>
        <w:jc w:val="both"/>
        <w:rPr>
          <w:rFonts w:ascii="Times New Roman" w:hAnsi="Times New Roman" w:cs="Times New Roman"/>
          <w:sz w:val="28"/>
          <w:szCs w:val="28"/>
        </w:rPr>
      </w:pPr>
    </w:p>
    <w:p w14:paraId="4D6EE783" w14:textId="77777777" w:rsidR="003850BC" w:rsidRDefault="003850BC" w:rsidP="003850BC">
      <w:pPr>
        <w:spacing w:line="360" w:lineRule="auto"/>
        <w:jc w:val="both"/>
        <w:rPr>
          <w:rFonts w:ascii="Times New Roman" w:hAnsi="Times New Roman" w:cs="Times New Roman"/>
          <w:sz w:val="28"/>
          <w:szCs w:val="28"/>
        </w:rPr>
      </w:pPr>
    </w:p>
    <w:p w14:paraId="32B47710" w14:textId="77777777" w:rsidR="003850BC" w:rsidRDefault="003850BC" w:rsidP="003850BC">
      <w:pPr>
        <w:spacing w:line="360" w:lineRule="auto"/>
        <w:jc w:val="both"/>
        <w:rPr>
          <w:rFonts w:ascii="Times New Roman" w:hAnsi="Times New Roman" w:cs="Times New Roman"/>
          <w:sz w:val="28"/>
          <w:szCs w:val="28"/>
        </w:rPr>
      </w:pPr>
    </w:p>
    <w:p w14:paraId="50487EEC" w14:textId="77777777" w:rsidR="003850BC" w:rsidRDefault="003850BC" w:rsidP="003850BC">
      <w:pPr>
        <w:spacing w:line="360" w:lineRule="auto"/>
        <w:jc w:val="both"/>
        <w:rPr>
          <w:rFonts w:ascii="Times New Roman" w:hAnsi="Times New Roman" w:cs="Times New Roman"/>
          <w:sz w:val="28"/>
          <w:szCs w:val="28"/>
        </w:rPr>
      </w:pPr>
    </w:p>
    <w:p w14:paraId="083A02F9" w14:textId="77777777" w:rsidR="003850BC" w:rsidRDefault="003850BC" w:rsidP="003850BC">
      <w:pPr>
        <w:spacing w:line="360" w:lineRule="auto"/>
        <w:jc w:val="both"/>
        <w:rPr>
          <w:rFonts w:ascii="Times New Roman" w:hAnsi="Times New Roman" w:cs="Times New Roman"/>
          <w:sz w:val="28"/>
          <w:szCs w:val="28"/>
        </w:rPr>
      </w:pPr>
    </w:p>
    <w:p w14:paraId="3490B8C4" w14:textId="77777777" w:rsidR="003850BC" w:rsidRDefault="003850BC" w:rsidP="003850BC">
      <w:pPr>
        <w:spacing w:line="360" w:lineRule="auto"/>
        <w:jc w:val="both"/>
        <w:rPr>
          <w:rFonts w:ascii="Times New Roman" w:hAnsi="Times New Roman" w:cs="Times New Roman"/>
          <w:sz w:val="28"/>
          <w:szCs w:val="28"/>
        </w:rPr>
      </w:pPr>
    </w:p>
    <w:p w14:paraId="1E3EEEB2" w14:textId="77777777" w:rsidR="00247DBE" w:rsidRDefault="00247DBE">
      <w:pPr>
        <w:spacing w:line="360" w:lineRule="auto"/>
        <w:jc w:val="both"/>
        <w:rPr>
          <w:rFonts w:ascii="Times New Roman" w:hAnsi="Times New Roman" w:cs="Times New Roman"/>
          <w:sz w:val="28"/>
          <w:szCs w:val="28"/>
        </w:rPr>
      </w:pPr>
    </w:p>
    <w:p w14:paraId="77975B0E" w14:textId="77777777" w:rsidR="00247DBE" w:rsidRDefault="003850B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Automated Information System (AIS) of the freight transportation department plays a key role in managing data and processes related to logistics activities. The course work on this topic involves studying the structure, </w:t>
      </w:r>
      <w:r>
        <w:rPr>
          <w:rFonts w:ascii="Times New Roman" w:hAnsi="Times New Roman" w:cs="Times New Roman"/>
          <w:sz w:val="28"/>
          <w:szCs w:val="28"/>
        </w:rPr>
        <w:t>functions and application of such a system, as well as analyzing its impact on the efficiency of the freight department. The paper will address the problems associated with the implementation and use of AIS, as well as explore the advantages and disadvanta</w:t>
      </w:r>
      <w:r>
        <w:rPr>
          <w:rFonts w:ascii="Times New Roman" w:hAnsi="Times New Roman" w:cs="Times New Roman"/>
          <w:sz w:val="28"/>
          <w:szCs w:val="28"/>
        </w:rPr>
        <w:t>ges of the system in the context of automation of planning processes.</w:t>
      </w:r>
    </w:p>
    <w:sectPr w:rsidR="00247DBE">
      <w:pgSz w:w="11906" w:h="28346"/>
      <w:pgMar w:top="1440" w:right="1800" w:bottom="1440" w:left="1800"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Hei">
    <w:altName w:val="黑体"/>
    <w:panose1 w:val="02010600030101010101"/>
    <w:charset w:val="86"/>
    <w:family w:val="modern"/>
    <w:pitch w:val="default"/>
    <w:sig w:usb0="800002BF" w:usb1="38CF7CFA"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VerticalSpacing w:val="156"/>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29258F4"/>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47DBE"/>
    <w:rsid w:val="0026631D"/>
    <w:rsid w:val="002B7F6D"/>
    <w:rsid w:val="002C2F53"/>
    <w:rsid w:val="0033518C"/>
    <w:rsid w:val="003437C2"/>
    <w:rsid w:val="00377186"/>
    <w:rsid w:val="003850BC"/>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5E6120"/>
    <w:rsid w:val="3D2E204C"/>
    <w:rsid w:val="629258F4"/>
    <w:rsid w:val="71274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3EE02D2-5F32-4D80-91C5-6A9564B6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6" w:qFormat="1"/>
    <w:lsdException w:name="toc 8"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envelope address" w:qFormat="1"/>
    <w:lsdException w:name="envelope return" w:qFormat="1"/>
    <w:lsdException w:name="footnote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5" w:qFormat="1"/>
    <w:lsdException w:name="Title" w:qFormat="1"/>
    <w:lsdException w:name="Closing" w:qFormat="1"/>
    <w:lsdException w:name="Signature" w:qFormat="1"/>
    <w:lsdException w:name="Default Paragraph Font" w:semiHidden="1"/>
    <w:lsdException w:name="Body Tex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qFormat="1"/>
    <w:lsdException w:name="Table Colorful 1" w:semiHidden="1" w:unhideWhenUsed="1"/>
    <w:lsdException w:name="Table Colorful 2" w:semiHidden="1" w:unhideWhenUsed="1" w:qFormat="1"/>
    <w:lsdException w:name="Table Colorful 3" w:semiHidden="1" w:unhideWhenUsed="1"/>
    <w:lsdException w:name="Table Columns 1" w:semiHidden="1" w:unhideWhenUsed="1"/>
    <w:lsdException w:name="Table Columns 2" w:semiHidden="1" w:unhideWhenUsed="1"/>
    <w:lsdException w:name="Table Columns 3" w:semiHidden="1" w:unhideWhenUsed="1" w:qFormat="1"/>
    <w:lsdException w:name="Table Columns 4" w:semiHidden="1" w:unhideWhenUsed="1" w:qFormat="1"/>
    <w:lsdException w:name="Table Columns 5" w:semiHidden="1" w:unhideWhenUsed="1"/>
    <w:lsdException w:name="Table Grid 1" w:semiHidden="1" w:unhideWhenUsed="1" w:qFormat="1"/>
    <w:lsdException w:name="Table Grid 2" w:semiHidden="1" w:unhideWhenUsed="1" w:qFormat="1"/>
    <w:lsdException w:name="Table Grid 3" w:semiHidden="1" w:unhideWhenUsed="1"/>
    <w:lsdException w:name="Table Grid 4" w:semiHidden="1" w:unhideWhenUsed="1"/>
    <w:lsdException w:name="Table Grid 5" w:semiHidden="1" w:unhideWhenUsed="1" w:qFormat="1"/>
    <w:lsdException w:name="Table Grid 6" w:semiHidden="1" w:unhideWhenUsed="1" w:qFormat="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qFormat="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lang w:val="en-US" w:eastAsia="zh-CN"/>
    </w:rPr>
  </w:style>
  <w:style w:type="paragraph" w:styleId="1">
    <w:name w:val="heading 1"/>
    <w:basedOn w:val="a1"/>
    <w:next w:val="a1"/>
    <w:qFormat/>
    <w:pPr>
      <w:keepNext/>
      <w:spacing w:before="240" w:after="60"/>
      <w:outlineLvl w:val="0"/>
    </w:pPr>
    <w:rPr>
      <w:rFonts w:ascii="Arial" w:hAnsi="Arial" w:cs="Arial"/>
      <w:b/>
      <w:bCs/>
      <w:kern w:val="32"/>
      <w:sz w:val="32"/>
      <w:szCs w:val="32"/>
    </w:rPr>
  </w:style>
  <w:style w:type="paragraph" w:styleId="21">
    <w:name w:val="heading 2"/>
    <w:basedOn w:val="a1"/>
    <w:next w:val="a1"/>
    <w:semiHidden/>
    <w:unhideWhenUsed/>
    <w:qFormat/>
    <w:pPr>
      <w:keepNext/>
      <w:spacing w:before="240" w:after="60"/>
      <w:outlineLvl w:val="1"/>
    </w:pPr>
    <w:rPr>
      <w:rFonts w:ascii="Arial" w:hAnsi="Arial" w:cs="Arial"/>
      <w:b/>
      <w:bCs/>
      <w:i/>
      <w:iCs/>
      <w:sz w:val="28"/>
      <w:szCs w:val="28"/>
    </w:rPr>
  </w:style>
  <w:style w:type="paragraph" w:styleId="31">
    <w:name w:val="heading 3"/>
    <w:basedOn w:val="a1"/>
    <w:next w:val="a1"/>
    <w:semiHidden/>
    <w:unhideWhenUsed/>
    <w:qFormat/>
    <w:pPr>
      <w:keepNext/>
      <w:spacing w:before="240" w:after="60"/>
      <w:outlineLvl w:val="2"/>
    </w:pPr>
    <w:rPr>
      <w:rFonts w:ascii="Arial" w:hAnsi="Arial" w:cs="Arial"/>
      <w:b/>
      <w:bCs/>
      <w:sz w:val="26"/>
      <w:szCs w:val="26"/>
    </w:rPr>
  </w:style>
  <w:style w:type="paragraph" w:styleId="41">
    <w:name w:val="heading 4"/>
    <w:basedOn w:val="a1"/>
    <w:next w:val="a1"/>
    <w:semiHidden/>
    <w:unhideWhenUsed/>
    <w:qFormat/>
    <w:pPr>
      <w:keepNext/>
      <w:spacing w:before="240" w:after="60"/>
      <w:outlineLvl w:val="3"/>
    </w:pPr>
    <w:rPr>
      <w:b/>
      <w:bCs/>
      <w:sz w:val="28"/>
      <w:szCs w:val="28"/>
    </w:rPr>
  </w:style>
  <w:style w:type="paragraph" w:styleId="51">
    <w:name w:val="heading 5"/>
    <w:basedOn w:val="a1"/>
    <w:next w:val="a1"/>
    <w:semiHidden/>
    <w:unhideWhenUsed/>
    <w:qFormat/>
    <w:pPr>
      <w:spacing w:before="240" w:after="60"/>
      <w:outlineLvl w:val="4"/>
    </w:pPr>
    <w:rPr>
      <w:b/>
      <w:bCs/>
      <w:i/>
      <w:iCs/>
      <w:sz w:val="26"/>
      <w:szCs w:val="26"/>
    </w:rPr>
  </w:style>
  <w:style w:type="paragraph" w:styleId="6">
    <w:name w:val="heading 6"/>
    <w:basedOn w:val="a1"/>
    <w:next w:val="a1"/>
    <w:semiHidden/>
    <w:unhideWhenUsed/>
    <w:qFormat/>
    <w:pPr>
      <w:spacing w:before="240" w:after="60"/>
      <w:outlineLvl w:val="5"/>
    </w:pPr>
    <w:rPr>
      <w:b/>
      <w:bCs/>
      <w:sz w:val="22"/>
      <w:szCs w:val="22"/>
    </w:rPr>
  </w:style>
  <w:style w:type="paragraph" w:styleId="7">
    <w:name w:val="heading 7"/>
    <w:basedOn w:val="a1"/>
    <w:next w:val="a1"/>
    <w:semiHidden/>
    <w:unhideWhenUsed/>
    <w:qFormat/>
    <w:pPr>
      <w:spacing w:before="240" w:after="60"/>
      <w:outlineLvl w:val="6"/>
    </w:pPr>
    <w:rPr>
      <w:sz w:val="24"/>
      <w:szCs w:val="24"/>
    </w:rPr>
  </w:style>
  <w:style w:type="paragraph" w:styleId="8">
    <w:name w:val="heading 8"/>
    <w:basedOn w:val="a1"/>
    <w:next w:val="a1"/>
    <w:semiHidden/>
    <w:unhideWhenUsed/>
    <w:qFormat/>
    <w:pPr>
      <w:spacing w:before="240" w:after="60"/>
      <w:outlineLvl w:val="7"/>
    </w:pPr>
    <w:rPr>
      <w:i/>
      <w:iCs/>
      <w:sz w:val="24"/>
      <w:szCs w:val="24"/>
    </w:rPr>
  </w:style>
  <w:style w:type="paragraph" w:styleId="9">
    <w:name w:val="heading 9"/>
    <w:basedOn w:val="a1"/>
    <w:next w:val="a1"/>
    <w:semiHidden/>
    <w:unhideWhenUsed/>
    <w:qFormat/>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HTML">
    <w:name w:val="HTML Sample"/>
    <w:basedOn w:val="a2"/>
    <w:qFormat/>
    <w:rPr>
      <w:rFonts w:ascii="Courier New" w:hAnsi="Courier New" w:cs="Courier New"/>
    </w:rPr>
  </w:style>
  <w:style w:type="character" w:styleId="a5">
    <w:name w:val="FollowedHyperlink"/>
    <w:basedOn w:val="a2"/>
    <w:qFormat/>
    <w:rPr>
      <w:color w:val="800080"/>
      <w:u w:val="single"/>
    </w:rPr>
  </w:style>
  <w:style w:type="character" w:styleId="a6">
    <w:name w:val="footnote reference"/>
    <w:basedOn w:val="a2"/>
    <w:qFormat/>
    <w:rPr>
      <w:vertAlign w:val="superscript"/>
    </w:rPr>
  </w:style>
  <w:style w:type="character" w:styleId="a7">
    <w:name w:val="annotation reference"/>
    <w:basedOn w:val="a2"/>
    <w:rPr>
      <w:sz w:val="21"/>
      <w:szCs w:val="21"/>
    </w:rPr>
  </w:style>
  <w:style w:type="character" w:styleId="a8">
    <w:name w:val="endnote reference"/>
    <w:basedOn w:val="a2"/>
    <w:qFormat/>
    <w:rPr>
      <w:vertAlign w:val="superscript"/>
    </w:rPr>
  </w:style>
  <w:style w:type="character" w:styleId="HTML0">
    <w:name w:val="HTML Acronym"/>
    <w:basedOn w:val="a2"/>
    <w:qFormat/>
  </w:style>
  <w:style w:type="character" w:styleId="a9">
    <w:name w:val="Emphasis"/>
    <w:basedOn w:val="a2"/>
    <w:qFormat/>
    <w:rPr>
      <w:i/>
      <w:iCs/>
    </w:rPr>
  </w:style>
  <w:style w:type="character" w:styleId="aa">
    <w:name w:val="Hyperlink"/>
    <w:basedOn w:val="a2"/>
    <w:rPr>
      <w:color w:val="0000FF"/>
      <w:u w:val="single"/>
    </w:rPr>
  </w:style>
  <w:style w:type="character" w:styleId="HTML1">
    <w:name w:val="HTML Keyboard"/>
    <w:basedOn w:val="a2"/>
    <w:qFormat/>
    <w:rPr>
      <w:rFonts w:ascii="Courier New" w:hAnsi="Courier New" w:cs="Courier New"/>
      <w:sz w:val="20"/>
      <w:szCs w:val="20"/>
    </w:rPr>
  </w:style>
  <w:style w:type="character" w:styleId="HTML2">
    <w:name w:val="HTML Code"/>
    <w:basedOn w:val="a2"/>
    <w:qFormat/>
    <w:rPr>
      <w:rFonts w:ascii="Courier New" w:hAnsi="Courier New" w:cs="Courier New"/>
      <w:sz w:val="20"/>
      <w:szCs w:val="20"/>
    </w:rPr>
  </w:style>
  <w:style w:type="character" w:styleId="ab">
    <w:name w:val="page number"/>
    <w:basedOn w:val="a2"/>
    <w:qFormat/>
  </w:style>
  <w:style w:type="character" w:styleId="ac">
    <w:name w:val="line number"/>
    <w:basedOn w:val="a2"/>
    <w:qFormat/>
  </w:style>
  <w:style w:type="character" w:styleId="HTML3">
    <w:name w:val="HTML Definition"/>
    <w:basedOn w:val="a2"/>
    <w:qFormat/>
    <w:rPr>
      <w:i/>
      <w:iCs/>
    </w:rPr>
  </w:style>
  <w:style w:type="character" w:styleId="HTML4">
    <w:name w:val="HTML Variable"/>
    <w:basedOn w:val="a2"/>
    <w:qFormat/>
    <w:rPr>
      <w:i/>
      <w:iCs/>
    </w:rPr>
  </w:style>
  <w:style w:type="character" w:styleId="HTML5">
    <w:name w:val="HTML Typewriter"/>
    <w:basedOn w:val="a2"/>
    <w:qFormat/>
    <w:rPr>
      <w:rFonts w:ascii="Courier New" w:hAnsi="Courier New" w:cs="Courier New"/>
      <w:sz w:val="20"/>
      <w:szCs w:val="20"/>
    </w:rPr>
  </w:style>
  <w:style w:type="character" w:styleId="ad">
    <w:name w:val="Strong"/>
    <w:basedOn w:val="a2"/>
    <w:qFormat/>
    <w:rPr>
      <w:b/>
      <w:bCs/>
    </w:rPr>
  </w:style>
  <w:style w:type="character" w:styleId="HTML6">
    <w:name w:val="HTML Cite"/>
    <w:basedOn w:val="a2"/>
    <w:qFormat/>
    <w:rPr>
      <w:i/>
      <w:iCs/>
    </w:rPr>
  </w:style>
  <w:style w:type="paragraph" w:styleId="ae">
    <w:name w:val="Balloon Text"/>
    <w:basedOn w:val="a1"/>
    <w:qFormat/>
    <w:rPr>
      <w:sz w:val="16"/>
      <w:szCs w:val="16"/>
    </w:rPr>
  </w:style>
  <w:style w:type="paragraph" w:styleId="52">
    <w:name w:val="List 5"/>
    <w:basedOn w:val="a1"/>
    <w:qFormat/>
    <w:pPr>
      <w:ind w:left="1800" w:hanging="360"/>
    </w:pPr>
  </w:style>
  <w:style w:type="paragraph" w:styleId="af">
    <w:name w:val="List Continue"/>
    <w:basedOn w:val="a1"/>
    <w:qFormat/>
    <w:pPr>
      <w:spacing w:after="120"/>
      <w:ind w:left="360"/>
    </w:pPr>
  </w:style>
  <w:style w:type="paragraph" w:styleId="22">
    <w:name w:val="Body Text 2"/>
    <w:basedOn w:val="a1"/>
    <w:qFormat/>
    <w:pPr>
      <w:spacing w:after="120" w:line="480" w:lineRule="auto"/>
    </w:pPr>
  </w:style>
  <w:style w:type="paragraph" w:styleId="5">
    <w:name w:val="List Number 5"/>
    <w:basedOn w:val="a1"/>
    <w:qFormat/>
    <w:pPr>
      <w:numPr>
        <w:numId w:val="1"/>
      </w:numPr>
    </w:pPr>
  </w:style>
  <w:style w:type="paragraph" w:styleId="af0">
    <w:name w:val="Closing"/>
    <w:basedOn w:val="a1"/>
    <w:qFormat/>
    <w:pPr>
      <w:ind w:left="4320"/>
    </w:pPr>
  </w:style>
  <w:style w:type="paragraph" w:styleId="af1">
    <w:name w:val="Normal Indent"/>
    <w:basedOn w:val="a1"/>
    <w:qFormat/>
    <w:pPr>
      <w:ind w:left="708"/>
    </w:pPr>
  </w:style>
  <w:style w:type="paragraph" w:styleId="23">
    <w:name w:val="envelope return"/>
    <w:basedOn w:val="a1"/>
    <w:qFormat/>
    <w:rPr>
      <w:rFonts w:ascii="Arial" w:hAnsi="Arial" w:cs="Arial"/>
    </w:rPr>
  </w:style>
  <w:style w:type="paragraph" w:styleId="af2">
    <w:name w:val="Plain Text"/>
    <w:basedOn w:val="a1"/>
    <w:qFormat/>
    <w:rPr>
      <w:rFonts w:ascii="Courier New" w:hAnsi="Courier New" w:cs="Courier New"/>
    </w:rPr>
  </w:style>
  <w:style w:type="paragraph" w:styleId="32">
    <w:name w:val="Body Text Indent 3"/>
    <w:basedOn w:val="a1"/>
    <w:qFormat/>
    <w:pPr>
      <w:spacing w:after="120"/>
      <w:ind w:left="360"/>
    </w:pPr>
    <w:rPr>
      <w:sz w:val="16"/>
      <w:szCs w:val="16"/>
    </w:rPr>
  </w:style>
  <w:style w:type="paragraph" w:styleId="af3">
    <w:name w:val="endnote text"/>
    <w:basedOn w:val="a1"/>
    <w:qFormat/>
    <w:pPr>
      <w:snapToGrid w:val="0"/>
    </w:pPr>
  </w:style>
  <w:style w:type="paragraph" w:styleId="af4">
    <w:name w:val="caption"/>
    <w:basedOn w:val="a1"/>
    <w:next w:val="a1"/>
    <w:semiHidden/>
    <w:unhideWhenUsed/>
    <w:qFormat/>
    <w:rPr>
      <w:rFonts w:ascii="Arial" w:eastAsia="SimHei" w:hAnsi="Arial" w:cs="Arial"/>
    </w:rPr>
  </w:style>
  <w:style w:type="paragraph" w:styleId="af5">
    <w:name w:val="annotation text"/>
    <w:basedOn w:val="a1"/>
    <w:qFormat/>
  </w:style>
  <w:style w:type="paragraph" w:styleId="10">
    <w:name w:val="index 1"/>
    <w:basedOn w:val="a1"/>
    <w:next w:val="a1"/>
    <w:qFormat/>
  </w:style>
  <w:style w:type="paragraph" w:styleId="af6">
    <w:name w:val="annotation subject"/>
    <w:basedOn w:val="af5"/>
    <w:next w:val="af5"/>
    <w:qFormat/>
    <w:rPr>
      <w:b/>
      <w:bCs/>
    </w:rPr>
  </w:style>
  <w:style w:type="paragraph" w:styleId="af7">
    <w:name w:val="Document Map"/>
    <w:basedOn w:val="a1"/>
    <w:qFormat/>
    <w:pPr>
      <w:shd w:val="clear" w:color="auto" w:fill="000080"/>
    </w:pPr>
  </w:style>
  <w:style w:type="paragraph" w:styleId="af8">
    <w:name w:val="footnote text"/>
    <w:basedOn w:val="a1"/>
    <w:qFormat/>
    <w:pPr>
      <w:snapToGrid w:val="0"/>
    </w:pPr>
    <w:rPr>
      <w:sz w:val="18"/>
      <w:szCs w:val="18"/>
    </w:rPr>
  </w:style>
  <w:style w:type="paragraph" w:styleId="80">
    <w:name w:val="toc 8"/>
    <w:basedOn w:val="a1"/>
    <w:next w:val="a1"/>
    <w:qFormat/>
    <w:pPr>
      <w:ind w:leftChars="1400" w:left="2940"/>
    </w:pPr>
  </w:style>
  <w:style w:type="paragraph" w:styleId="24">
    <w:name w:val="index 2"/>
    <w:basedOn w:val="a1"/>
    <w:next w:val="a1"/>
    <w:qFormat/>
    <w:pPr>
      <w:ind w:leftChars="200" w:left="200"/>
    </w:pPr>
  </w:style>
  <w:style w:type="paragraph" w:styleId="3">
    <w:name w:val="List Number 3"/>
    <w:basedOn w:val="a1"/>
    <w:qFormat/>
    <w:pPr>
      <w:numPr>
        <w:numId w:val="2"/>
      </w:numPr>
    </w:pPr>
  </w:style>
  <w:style w:type="paragraph" w:styleId="HTML7">
    <w:name w:val="HTML Address"/>
    <w:basedOn w:val="a1"/>
    <w:qFormat/>
    <w:rPr>
      <w:i/>
      <w:iCs/>
    </w:rPr>
  </w:style>
  <w:style w:type="paragraph" w:styleId="70">
    <w:name w:val="index 7"/>
    <w:basedOn w:val="a1"/>
    <w:next w:val="a1"/>
    <w:qFormat/>
    <w:pPr>
      <w:ind w:leftChars="1200" w:left="1200"/>
    </w:pPr>
  </w:style>
  <w:style w:type="paragraph" w:styleId="33">
    <w:name w:val="index 3"/>
    <w:basedOn w:val="a1"/>
    <w:next w:val="a1"/>
    <w:qFormat/>
    <w:pPr>
      <w:ind w:leftChars="400" w:left="400"/>
    </w:pPr>
  </w:style>
  <w:style w:type="paragraph" w:styleId="53">
    <w:name w:val="index 5"/>
    <w:basedOn w:val="a1"/>
    <w:next w:val="a1"/>
    <w:qFormat/>
    <w:pPr>
      <w:ind w:leftChars="800" w:left="800"/>
    </w:pPr>
  </w:style>
  <w:style w:type="paragraph" w:styleId="42">
    <w:name w:val="index 4"/>
    <w:basedOn w:val="a1"/>
    <w:next w:val="a1"/>
    <w:qFormat/>
    <w:pPr>
      <w:ind w:leftChars="600" w:left="600"/>
    </w:pPr>
  </w:style>
  <w:style w:type="paragraph" w:styleId="af9">
    <w:name w:val="header"/>
    <w:basedOn w:val="a1"/>
    <w:qFormat/>
    <w:pPr>
      <w:tabs>
        <w:tab w:val="center" w:pos="4153"/>
        <w:tab w:val="right" w:pos="8306"/>
      </w:tabs>
    </w:pPr>
  </w:style>
  <w:style w:type="paragraph" w:styleId="90">
    <w:name w:val="toc 9"/>
    <w:basedOn w:val="a1"/>
    <w:next w:val="a1"/>
    <w:pPr>
      <w:ind w:leftChars="1600" w:left="3360"/>
    </w:pPr>
  </w:style>
  <w:style w:type="paragraph" w:styleId="71">
    <w:name w:val="toc 7"/>
    <w:basedOn w:val="a1"/>
    <w:next w:val="a1"/>
    <w:pPr>
      <w:ind w:leftChars="1200" w:left="2520"/>
    </w:pPr>
  </w:style>
  <w:style w:type="paragraph" w:styleId="60">
    <w:name w:val="index 6"/>
    <w:basedOn w:val="a1"/>
    <w:next w:val="a1"/>
    <w:qFormat/>
    <w:pPr>
      <w:ind w:leftChars="1000" w:left="1000"/>
    </w:pPr>
  </w:style>
  <w:style w:type="paragraph" w:styleId="afa">
    <w:name w:val="envelope address"/>
    <w:basedOn w:val="a1"/>
    <w:qFormat/>
    <w:pPr>
      <w:framePr w:w="7920" w:h="1980" w:hRule="exact" w:hSpace="180" w:wrap="around" w:hAnchor="page" w:xAlign="center" w:yAlign="bottom"/>
      <w:ind w:left="2880"/>
    </w:pPr>
    <w:rPr>
      <w:rFonts w:ascii="Arial" w:hAnsi="Arial" w:cs="Arial"/>
      <w:sz w:val="24"/>
      <w:szCs w:val="24"/>
    </w:rPr>
  </w:style>
  <w:style w:type="paragraph" w:styleId="81">
    <w:name w:val="index 8"/>
    <w:basedOn w:val="a1"/>
    <w:next w:val="a1"/>
    <w:qFormat/>
    <w:pPr>
      <w:ind w:leftChars="1400" w:left="1400"/>
    </w:pPr>
  </w:style>
  <w:style w:type="paragraph" w:styleId="afb">
    <w:name w:val="Body Text"/>
    <w:basedOn w:val="a1"/>
    <w:qFormat/>
    <w:pPr>
      <w:spacing w:after="120"/>
    </w:pPr>
  </w:style>
  <w:style w:type="paragraph" w:styleId="91">
    <w:name w:val="index 9"/>
    <w:basedOn w:val="a1"/>
    <w:next w:val="a1"/>
    <w:qFormat/>
    <w:pPr>
      <w:ind w:leftChars="1600" w:left="1600"/>
    </w:pPr>
  </w:style>
  <w:style w:type="paragraph" w:styleId="4">
    <w:name w:val="List Number 4"/>
    <w:basedOn w:val="a1"/>
    <w:pPr>
      <w:numPr>
        <w:numId w:val="3"/>
      </w:numPr>
    </w:pPr>
  </w:style>
  <w:style w:type="paragraph" w:styleId="afc">
    <w:name w:val="toa heading"/>
    <w:basedOn w:val="a1"/>
    <w:next w:val="a1"/>
    <w:qFormat/>
    <w:pPr>
      <w:spacing w:before="120"/>
    </w:pPr>
    <w:rPr>
      <w:rFonts w:ascii="Arial" w:hAnsi="Arial" w:cs="Arial"/>
      <w:sz w:val="24"/>
      <w:szCs w:val="24"/>
    </w:rPr>
  </w:style>
  <w:style w:type="paragraph" w:styleId="afd">
    <w:name w:val="index heading"/>
    <w:basedOn w:val="a1"/>
    <w:next w:val="10"/>
    <w:qFormat/>
    <w:rPr>
      <w:rFonts w:ascii="Arial" w:hAnsi="Arial" w:cs="Arial"/>
      <w:b/>
      <w:bCs/>
    </w:rPr>
  </w:style>
  <w:style w:type="paragraph" w:styleId="11">
    <w:name w:val="toc 1"/>
    <w:basedOn w:val="a1"/>
    <w:next w:val="a1"/>
    <w:qFormat/>
  </w:style>
  <w:style w:type="paragraph" w:styleId="afe">
    <w:name w:val="table of authorities"/>
    <w:basedOn w:val="a1"/>
    <w:next w:val="a1"/>
    <w:qFormat/>
    <w:pPr>
      <w:ind w:leftChars="200" w:left="420"/>
    </w:pPr>
  </w:style>
  <w:style w:type="paragraph" w:styleId="aff">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61">
    <w:name w:val="toc 6"/>
    <w:basedOn w:val="a1"/>
    <w:next w:val="a1"/>
    <w:qFormat/>
    <w:pPr>
      <w:ind w:leftChars="1000" w:left="2100"/>
    </w:pPr>
  </w:style>
  <w:style w:type="paragraph" w:styleId="aff0">
    <w:name w:val="table of figures"/>
    <w:basedOn w:val="a1"/>
    <w:next w:val="a1"/>
    <w:pPr>
      <w:ind w:leftChars="200" w:left="200" w:hangingChars="200" w:hanging="200"/>
    </w:pPr>
  </w:style>
  <w:style w:type="paragraph" w:styleId="34">
    <w:name w:val="toc 3"/>
    <w:basedOn w:val="a1"/>
    <w:next w:val="a1"/>
    <w:qFormat/>
    <w:pPr>
      <w:ind w:leftChars="400" w:left="840"/>
    </w:pPr>
  </w:style>
  <w:style w:type="paragraph" w:styleId="25">
    <w:name w:val="toc 2"/>
    <w:basedOn w:val="a1"/>
    <w:next w:val="a1"/>
    <w:qFormat/>
    <w:pPr>
      <w:ind w:leftChars="200" w:left="420"/>
    </w:pPr>
  </w:style>
  <w:style w:type="paragraph" w:styleId="43">
    <w:name w:val="toc 4"/>
    <w:basedOn w:val="a1"/>
    <w:next w:val="a1"/>
    <w:qFormat/>
    <w:pPr>
      <w:ind w:leftChars="600" w:left="1260"/>
    </w:pPr>
  </w:style>
  <w:style w:type="paragraph" w:styleId="54">
    <w:name w:val="toc 5"/>
    <w:basedOn w:val="a1"/>
    <w:next w:val="a1"/>
    <w:pPr>
      <w:ind w:leftChars="800" w:left="1680"/>
    </w:pPr>
  </w:style>
  <w:style w:type="paragraph" w:styleId="aff1">
    <w:name w:val="Note Heading"/>
    <w:basedOn w:val="a1"/>
    <w:next w:val="a1"/>
    <w:qFormat/>
  </w:style>
  <w:style w:type="paragraph" w:styleId="aff2">
    <w:name w:val="Date"/>
    <w:basedOn w:val="a1"/>
    <w:next w:val="a1"/>
    <w:qFormat/>
  </w:style>
  <w:style w:type="paragraph" w:styleId="50">
    <w:name w:val="List Bullet 5"/>
    <w:basedOn w:val="a1"/>
    <w:qFormat/>
    <w:pPr>
      <w:numPr>
        <w:numId w:val="4"/>
      </w:numPr>
    </w:pPr>
  </w:style>
  <w:style w:type="paragraph" w:styleId="aff3">
    <w:name w:val="Body Text First Indent"/>
    <w:basedOn w:val="afb"/>
    <w:qFormat/>
    <w:pPr>
      <w:ind w:firstLine="210"/>
    </w:pPr>
  </w:style>
  <w:style w:type="paragraph" w:styleId="26">
    <w:name w:val="Body Text First Indent 2"/>
    <w:basedOn w:val="aff4"/>
    <w:qFormat/>
    <w:pPr>
      <w:ind w:firstLine="210"/>
    </w:pPr>
  </w:style>
  <w:style w:type="paragraph" w:styleId="aff4">
    <w:name w:val="Body Text Indent"/>
    <w:basedOn w:val="a1"/>
    <w:pPr>
      <w:spacing w:after="120"/>
      <w:ind w:left="360"/>
    </w:pPr>
  </w:style>
  <w:style w:type="paragraph" w:styleId="40">
    <w:name w:val="List Bullet 4"/>
    <w:basedOn w:val="a1"/>
    <w:qFormat/>
    <w:pPr>
      <w:numPr>
        <w:numId w:val="5"/>
      </w:numPr>
    </w:pPr>
  </w:style>
  <w:style w:type="paragraph" w:styleId="a0">
    <w:name w:val="List Bullet"/>
    <w:basedOn w:val="a1"/>
    <w:qFormat/>
    <w:pPr>
      <w:numPr>
        <w:numId w:val="6"/>
      </w:numPr>
    </w:pPr>
  </w:style>
  <w:style w:type="paragraph" w:styleId="20">
    <w:name w:val="List Bullet 2"/>
    <w:basedOn w:val="a1"/>
    <w:qFormat/>
    <w:pPr>
      <w:numPr>
        <w:numId w:val="7"/>
      </w:numPr>
    </w:pPr>
  </w:style>
  <w:style w:type="paragraph" w:styleId="30">
    <w:name w:val="List Bullet 3"/>
    <w:basedOn w:val="a1"/>
    <w:qFormat/>
    <w:pPr>
      <w:numPr>
        <w:numId w:val="8"/>
      </w:numPr>
    </w:pPr>
  </w:style>
  <w:style w:type="paragraph" w:styleId="aff5">
    <w:name w:val="Title"/>
    <w:basedOn w:val="a1"/>
    <w:qFormat/>
    <w:pPr>
      <w:spacing w:before="240" w:after="60"/>
      <w:jc w:val="center"/>
      <w:outlineLvl w:val="0"/>
    </w:pPr>
    <w:rPr>
      <w:rFonts w:ascii="Arial" w:hAnsi="Arial" w:cs="Arial"/>
      <w:b/>
      <w:bCs/>
      <w:kern w:val="28"/>
      <w:sz w:val="32"/>
      <w:szCs w:val="32"/>
    </w:rPr>
  </w:style>
  <w:style w:type="paragraph" w:styleId="aff6">
    <w:name w:val="footer"/>
    <w:basedOn w:val="a1"/>
    <w:qFormat/>
    <w:pPr>
      <w:tabs>
        <w:tab w:val="center" w:pos="4153"/>
        <w:tab w:val="right" w:pos="8306"/>
      </w:tabs>
    </w:pPr>
  </w:style>
  <w:style w:type="paragraph" w:styleId="a">
    <w:name w:val="List Number"/>
    <w:basedOn w:val="a1"/>
    <w:qFormat/>
    <w:pPr>
      <w:numPr>
        <w:numId w:val="9"/>
      </w:numPr>
    </w:pPr>
  </w:style>
  <w:style w:type="paragraph" w:styleId="2">
    <w:name w:val="List Number 2"/>
    <w:basedOn w:val="a1"/>
    <w:qFormat/>
    <w:pPr>
      <w:numPr>
        <w:numId w:val="10"/>
      </w:numPr>
    </w:pPr>
  </w:style>
  <w:style w:type="paragraph" w:styleId="aff7">
    <w:name w:val="List"/>
    <w:basedOn w:val="a1"/>
    <w:qFormat/>
    <w:pPr>
      <w:ind w:left="360" w:hanging="360"/>
    </w:pPr>
  </w:style>
  <w:style w:type="paragraph" w:styleId="aff8">
    <w:name w:val="Normal (Web)"/>
    <w:basedOn w:val="a1"/>
    <w:qFormat/>
    <w:rPr>
      <w:sz w:val="24"/>
      <w:szCs w:val="24"/>
    </w:rPr>
  </w:style>
  <w:style w:type="paragraph" w:styleId="35">
    <w:name w:val="Body Text 3"/>
    <w:basedOn w:val="a1"/>
    <w:qFormat/>
    <w:pPr>
      <w:spacing w:after="120"/>
    </w:pPr>
    <w:rPr>
      <w:sz w:val="16"/>
      <w:szCs w:val="16"/>
    </w:rPr>
  </w:style>
  <w:style w:type="paragraph" w:styleId="27">
    <w:name w:val="Body Text Indent 2"/>
    <w:basedOn w:val="a1"/>
    <w:qFormat/>
    <w:pPr>
      <w:spacing w:after="120" w:line="480" w:lineRule="auto"/>
      <w:ind w:left="360"/>
    </w:pPr>
  </w:style>
  <w:style w:type="paragraph" w:styleId="aff9">
    <w:name w:val="Subtitle"/>
    <w:basedOn w:val="a1"/>
    <w:qFormat/>
    <w:pPr>
      <w:spacing w:after="60"/>
      <w:jc w:val="center"/>
      <w:outlineLvl w:val="1"/>
    </w:pPr>
    <w:rPr>
      <w:rFonts w:ascii="Arial" w:hAnsi="Arial" w:cs="Arial"/>
      <w:sz w:val="24"/>
      <w:szCs w:val="24"/>
    </w:rPr>
  </w:style>
  <w:style w:type="paragraph" w:styleId="affa">
    <w:name w:val="Signature"/>
    <w:basedOn w:val="a1"/>
    <w:qFormat/>
    <w:pPr>
      <w:ind w:left="4320"/>
    </w:pPr>
  </w:style>
  <w:style w:type="paragraph" w:styleId="affb">
    <w:name w:val="Salutation"/>
    <w:basedOn w:val="a1"/>
    <w:next w:val="a1"/>
    <w:qFormat/>
  </w:style>
  <w:style w:type="paragraph" w:styleId="28">
    <w:name w:val="List Continue 2"/>
    <w:basedOn w:val="a1"/>
    <w:qFormat/>
    <w:pPr>
      <w:spacing w:after="120"/>
      <w:ind w:left="720"/>
    </w:pPr>
  </w:style>
  <w:style w:type="paragraph" w:styleId="36">
    <w:name w:val="List Continue 3"/>
    <w:basedOn w:val="a1"/>
    <w:qFormat/>
    <w:pPr>
      <w:spacing w:after="120"/>
      <w:ind w:left="1080"/>
    </w:pPr>
  </w:style>
  <w:style w:type="paragraph" w:styleId="44">
    <w:name w:val="List Continue 4"/>
    <w:basedOn w:val="a1"/>
    <w:qFormat/>
    <w:pPr>
      <w:spacing w:after="120"/>
      <w:ind w:left="1440"/>
    </w:pPr>
  </w:style>
  <w:style w:type="paragraph" w:styleId="55">
    <w:name w:val="List Continue 5"/>
    <w:basedOn w:val="a1"/>
    <w:qFormat/>
    <w:pPr>
      <w:spacing w:after="120"/>
      <w:ind w:left="1800"/>
    </w:pPr>
  </w:style>
  <w:style w:type="paragraph" w:styleId="29">
    <w:name w:val="List 2"/>
    <w:basedOn w:val="a1"/>
    <w:qFormat/>
    <w:pPr>
      <w:ind w:left="720" w:hanging="360"/>
    </w:pPr>
  </w:style>
  <w:style w:type="paragraph" w:styleId="37">
    <w:name w:val="List 3"/>
    <w:basedOn w:val="a1"/>
    <w:qFormat/>
    <w:pPr>
      <w:ind w:left="1080" w:hanging="360"/>
    </w:pPr>
  </w:style>
  <w:style w:type="paragraph" w:styleId="45">
    <w:name w:val="List 4"/>
    <w:basedOn w:val="a1"/>
    <w:qFormat/>
    <w:pPr>
      <w:ind w:left="1440" w:hanging="360"/>
    </w:pPr>
  </w:style>
  <w:style w:type="paragraph" w:styleId="HTML8">
    <w:name w:val="HTML Preformatted"/>
    <w:basedOn w:val="a1"/>
    <w:qFormat/>
    <w:rPr>
      <w:rFonts w:ascii="Courier New" w:hAnsi="Courier New" w:cs="Courier New"/>
    </w:rPr>
  </w:style>
  <w:style w:type="paragraph" w:styleId="affc">
    <w:name w:val="Block Text"/>
    <w:basedOn w:val="a1"/>
    <w:pPr>
      <w:spacing w:after="120"/>
      <w:ind w:left="1440" w:right="1440"/>
    </w:pPr>
  </w:style>
  <w:style w:type="paragraph" w:styleId="affd">
    <w:name w:val="Message Header"/>
    <w:basedOn w:val="a1"/>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fe">
    <w:name w:val="E-mail Signature"/>
    <w:basedOn w:val="a1"/>
    <w:qFormat/>
  </w:style>
  <w:style w:type="table" w:styleId="2a">
    <w:name w:val="Table Colorful 2"/>
    <w:basedOn w:val="a3"/>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b">
    <w:name w:val="Table Grid 2"/>
    <w:basedOn w:val="a3"/>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
    <w:name w:val="Table Subtle 1"/>
    <w:basedOn w:val="a3"/>
    <w:qFormat/>
    <w:pPr>
      <w:widowControl w:val="0"/>
      <w:jc w:val="both"/>
    </w:pPr>
    <w:tblPr>
      <w:tblStyleRowBandSize w:val="1"/>
    </w:tblPr>
    <w:tblStylePr w:type="firstRow">
      <w:tblPr/>
      <w:tcPr>
        <w:tcBorders>
          <w:top w:val="single" w:sz="6" w:space="0" w:color="000000"/>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nil"/>
          <w:bottom w:val="single" w:sz="12" w:space="0" w:color="000000"/>
          <w:right w:val="nil"/>
          <w:insideH w:val="nil"/>
          <w:insideV w:val="nil"/>
          <w:tl2br w:val="nil"/>
          <w:tr2bl w:val="nil"/>
        </w:tcBorders>
      </w:tcPr>
    </w:tblStylePr>
    <w:tblStylePr w:type="band1Horz">
      <w:tblPr/>
      <w:tcPr>
        <w:tcBorders>
          <w:top w:val="nil"/>
          <w:left w:val="single" w:sz="6"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ff">
    <w:name w:val="Table Theme"/>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Table Web 3"/>
    <w:basedOn w:val="a3"/>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2">
    <w:name w:val="Table Grid 6"/>
    <w:basedOn w:val="a3"/>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3">
    <w:name w:val="Table Simple 1"/>
    <w:basedOn w:val="a3"/>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14">
    <w:name w:val="Table Grid 1"/>
    <w:basedOn w:val="a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2c">
    <w:name w:val="Table 3D effects 2"/>
    <w:basedOn w:val="a3"/>
    <w:qFormat/>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5">
    <w:name w:val="Table List 5"/>
    <w:basedOn w:val="a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single" w:sz="12" w:space="0" w:color="00000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46">
    <w:name w:val="Table Classic 4"/>
    <w:basedOn w:val="a3"/>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single" w:sz="6" w:space="0" w:color="000000"/>
          <w:bottom w:val="nil"/>
          <w:right w:val="nil"/>
          <w:insideH w:val="nil"/>
          <w:insideV w:val="nil"/>
          <w:tl2br w:val="nil"/>
          <w:tr2bl w:val="nil"/>
        </w:tcBorders>
        <w:shd w:val="pct50" w:color="000080" w:fill="FFFFFF"/>
      </w:tcPr>
    </w:tblStylePr>
    <w:tblStylePr w:type="lastRow">
      <w:rPr>
        <w:color w:val="000080"/>
      </w:rPr>
      <w:tblPr/>
      <w:tcPr>
        <w:tcBorders>
          <w:top w:val="nil"/>
          <w:left w:val="single" w:sz="6" w:space="0" w:color="00000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a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lassic 1"/>
    <w:basedOn w:val="a3"/>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56">
    <w:name w:val="Table Grid 5"/>
    <w:basedOn w:val="a3"/>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single" w:sz="12" w:space="0" w:color="00000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38">
    <w:name w:val="Table 3D effects 3"/>
    <w:basedOn w:val="a3"/>
    <w:qFormat/>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9">
    <w:name w:val="Table Columns 3"/>
    <w:basedOn w:val="a3"/>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7">
    <w:name w:val="Table Columns 4"/>
    <w:basedOn w:val="a3"/>
    <w:qFormat/>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3a">
    <w:name w:val="Table Classic 3"/>
    <w:basedOn w:val="a3"/>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single" w:sz="6" w:space="0" w:color="000000"/>
          <w:bottom w:val="nil"/>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afff1">
    <w:name w:val="Table Professional"/>
    <w:basedOn w:val="a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afff2">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6">
    <w:name w:val="Table Colorful 1"/>
    <w:basedOn w:val="a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0">
    <w:name w:val="Table List 3"/>
    <w:basedOn w:val="a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2">
    <w:name w:val="Table Web 2"/>
    <w:basedOn w:val="a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7">
    <w:name w:val="Table List 7"/>
    <w:basedOn w:val="a3"/>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single" w:sz="12" w:space="0" w:color="008000"/>
          <w:bottom w:val="nil"/>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afff3">
    <w:name w:val="Table Contemporary"/>
    <w:basedOn w:val="a3"/>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6">
    <w:name w:val="Table List 6"/>
    <w:basedOn w:val="a3"/>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single" w:sz="12" w:space="0" w:color="000000"/>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48">
    <w:name w:val="Table Grid 4"/>
    <w:basedOn w:val="a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7">
    <w:name w:val="Table Columns 1"/>
    <w:basedOn w:val="a3"/>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double" w:sz="6" w:space="0" w:color="00000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
    <w:name w:val="Table List 8"/>
    <w:basedOn w:val="a3"/>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single" w:sz="6" w:space="0" w:color="000000"/>
          <w:bottom w:val="nil"/>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3b">
    <w:name w:val="Table Grid 3"/>
    <w:basedOn w:val="a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2d">
    <w:name w:val="Table Subtle 2"/>
    <w:basedOn w:val="a3"/>
    <w:pPr>
      <w:widowControl w:val="0"/>
      <w:jc w:val="both"/>
    </w:pPr>
    <w:tblPr>
      <w:tblBorders>
        <w:left w:val="single" w:sz="6" w:space="0" w:color="000000"/>
        <w:right w:val="single" w:sz="6" w:space="0" w:color="000000"/>
      </w:tblBorders>
    </w:tblPr>
    <w:tblStylePr w:type="firstRow">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nil"/>
          <w:bottom w:val="single" w:sz="12"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
    <w:name w:val="Table List 4"/>
    <w:basedOn w:val="a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single" w:sz="12" w:space="0" w:color="000000"/>
          <w:bottom w:val="nil"/>
          <w:right w:val="nil"/>
          <w:insideH w:val="nil"/>
          <w:insideV w:val="nil"/>
          <w:tl2br w:val="nil"/>
          <w:tr2bl w:val="nil"/>
        </w:tcBorders>
        <w:shd w:val="solid" w:color="808080" w:fill="FFFFFF"/>
      </w:tcPr>
    </w:tblStylePr>
  </w:style>
  <w:style w:type="table" w:styleId="-1">
    <w:name w:val="Table List 1"/>
    <w:basedOn w:val="a3"/>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single" w:sz="6" w:space="0" w:color="000000"/>
          <w:bottom w:val="nil"/>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
    <w:name w:val="Table Web 1"/>
    <w:basedOn w:val="a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c">
    <w:name w:val="Table Colorful 3"/>
    <w:basedOn w:val="a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single" w:sz="6" w:space="0" w:color="000000"/>
          <w:bottom w:val="nil"/>
          <w:right w:val="nil"/>
          <w:insideH w:val="nil"/>
          <w:insideV w:val="nil"/>
          <w:tl2br w:val="nil"/>
          <w:tr2bl w:val="nil"/>
        </w:tcBorders>
        <w:shd w:val="solid" w:color="008080" w:fill="FFFFFF"/>
      </w:tcPr>
    </w:tblStylePr>
    <w:tblStylePr w:type="firstCol">
      <w:tblPr/>
      <w:tcPr>
        <w:tcBorders>
          <w:top w:val="nil"/>
          <w:left w:val="nil"/>
          <w:bottom w:val="single" w:sz="36" w:space="0" w:color="000000"/>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57">
    <w:name w:val="Table Columns 5"/>
    <w:basedOn w:val="a3"/>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single" w:sz="6" w:space="0" w:color="808080"/>
          <w:bottom w:val="nil"/>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2e">
    <w:name w:val="Table Classic 2"/>
    <w:basedOn w:val="a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single" w:sz="6" w:space="0" w:color="000000"/>
          <w:bottom w:val="nil"/>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72">
    <w:name w:val="Table Grid 7"/>
    <w:basedOn w:val="a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single" w:sz="12" w:space="0" w:color="000000"/>
          <w:bottom w:val="nil"/>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8">
    <w:name w:val="Table 3D effects 1"/>
    <w:basedOn w:val="a3"/>
    <w:pPr>
      <w:widowControl w:val="0"/>
      <w:jc w:val="both"/>
    </w:pPr>
    <w:tblPr/>
    <w:tcPr>
      <w:shd w:val="solid" w:color="C0C0C0" w:fill="FFFFFF"/>
    </w:tcPr>
    <w:tblStylePr w:type="firstRow">
      <w:rPr>
        <w:b/>
        <w:bCs/>
        <w:color w:val="800080"/>
      </w:rPr>
      <w:tblPr/>
      <w:tcPr>
        <w:tcBorders>
          <w:top w:val="nil"/>
          <w:left w:val="single" w:sz="6" w:space="0" w:color="808080"/>
          <w:bottom w:val="nil"/>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single" w:sz="6" w:space="0" w:color="FFFFFF"/>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
    <w:name w:val="Table Columns 2"/>
    <w:basedOn w:val="a3"/>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Simple 2"/>
    <w:basedOn w:val="a3"/>
    <w:pPr>
      <w:widowControl w:val="0"/>
      <w:jc w:val="both"/>
    </w:pPr>
    <w:tblPr/>
    <w:tblStylePr w:type="firstRow">
      <w:rPr>
        <w:b/>
        <w:bCs/>
      </w:rPr>
      <w:tblPr/>
      <w:tcPr>
        <w:tcBorders>
          <w:top w:val="nil"/>
          <w:left w:val="single" w:sz="12" w:space="0" w:color="000000"/>
          <w:bottom w:val="nil"/>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nil"/>
          <w:bottom w:val="single" w:sz="6" w:space="0" w:color="00000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Simple 3"/>
    <w:basedOn w:val="a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2">
    <w:name w:val="Table Grid 8"/>
    <w:basedOn w:val="a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20">
    <w:name w:val="Table List 2"/>
    <w:basedOn w:val="a3"/>
    <w:pPr>
      <w:widowControl w:val="0"/>
      <w:jc w:val="both"/>
    </w:pPr>
    <w:tblPr>
      <w:tblBorders>
        <w:bottom w:val="single" w:sz="12" w:space="0" w:color="808080"/>
      </w:tblBorders>
    </w:tblPr>
    <w:tblStylePr w:type="firstRow">
      <w:rPr>
        <w:b/>
        <w:bCs/>
        <w:color w:val="FFFFFF"/>
      </w:rPr>
      <w:tblPr/>
      <w:tcPr>
        <w:tcBorders>
          <w:top w:val="nil"/>
          <w:left w:val="single" w:sz="6" w:space="0" w:color="000000"/>
          <w:bottom w:val="nil"/>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78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Даниил</cp:lastModifiedBy>
  <cp:revision>3</cp:revision>
  <cp:lastPrinted>2024-12-26T18:16:00Z</cp:lastPrinted>
  <dcterms:created xsi:type="dcterms:W3CDTF">2024-12-26T16:14:00Z</dcterms:created>
  <dcterms:modified xsi:type="dcterms:W3CDTF">2024-12-26T18:16:00Z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1049-12.2.0.19778</vt:lpwstr>
  </property>
  <property fmtid="{D5CDD505-2E9C-101B-9397-08002B2CF9AE}" pid="3" name="ICV">
    <vt:lpwstr>F62664C7A40543A398256AFDF55F597F_11</vt:lpwstr>
  </property>
</Properties>
</file>