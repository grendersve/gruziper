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A4059FF" w14:textId="77777777" w:rsidR="001C4C8F" w:rsidRDefault="001C4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1A8C0C" w14:textId="77777777" w:rsidR="001C4C8F" w:rsidRDefault="001C4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3E893" w14:textId="77777777" w:rsidR="001C4C8F" w:rsidRDefault="001C4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88B689" w14:textId="77777777" w:rsidR="001C4C8F" w:rsidRDefault="001C4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9E84E2" w14:textId="77777777" w:rsid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AF0410" w14:textId="77777777" w:rsid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561D96" w14:textId="77777777" w:rsid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24FAC9" w14:textId="77777777" w:rsid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570110" w14:textId="77777777" w:rsid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1CDBD8" w14:textId="1D6A3155" w:rsidR="001C4C8F" w:rsidRPr="009A0993" w:rsidRDefault="009A09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0993">
        <w:rPr>
          <w:rFonts w:ascii="Times New Roman" w:hAnsi="Times New Roman" w:cs="Times New Roman"/>
          <w:sz w:val="28"/>
          <w:szCs w:val="28"/>
          <w:lang w:val="ru-RU"/>
        </w:rPr>
        <w:t>Автоматизированная информационная система (АИС) отдела</w:t>
      </w:r>
      <w:r w:rsidR="00121B86">
        <w:rPr>
          <w:rFonts w:ascii="Times New Roman" w:hAnsi="Times New Roman" w:cs="Times New Roman"/>
          <w:sz w:val="28"/>
          <w:szCs w:val="28"/>
          <w:lang w:val="ru-RU"/>
        </w:rPr>
        <w:t xml:space="preserve"> по</w:t>
      </w:r>
      <w:r w:rsidRPr="009A0993">
        <w:rPr>
          <w:rFonts w:ascii="Times New Roman" w:hAnsi="Times New Roman" w:cs="Times New Roman"/>
          <w:sz w:val="28"/>
          <w:szCs w:val="28"/>
          <w:lang w:val="ru-RU"/>
        </w:rPr>
        <w:t xml:space="preserve"> грузоперевоз</w:t>
      </w:r>
      <w:r w:rsidR="00121B86">
        <w:rPr>
          <w:rFonts w:ascii="Times New Roman" w:hAnsi="Times New Roman" w:cs="Times New Roman"/>
          <w:sz w:val="28"/>
          <w:szCs w:val="28"/>
          <w:lang w:val="ru-RU"/>
        </w:rPr>
        <w:t>кам</w:t>
      </w:r>
      <w:r w:rsidRPr="009A0993">
        <w:rPr>
          <w:rFonts w:ascii="Times New Roman" w:hAnsi="Times New Roman" w:cs="Times New Roman"/>
          <w:sz w:val="28"/>
          <w:szCs w:val="28"/>
          <w:lang w:val="ru-RU"/>
        </w:rPr>
        <w:t xml:space="preserve"> играет ключевую роль в управлении данными и процессами, связанными с логистической деятельностью. Курсовая работа по данной теме предполагает изучение структуры, функций и применения такой системы, а также анализ </w:t>
      </w:r>
      <w:r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Pr="009A0993">
        <w:rPr>
          <w:rFonts w:ascii="Times New Roman" w:hAnsi="Times New Roman" w:cs="Times New Roman"/>
          <w:sz w:val="28"/>
          <w:szCs w:val="28"/>
          <w:lang w:val="ru-RU"/>
        </w:rPr>
        <w:t xml:space="preserve"> влияния на эффективность работы отдела грузоперевозок. В работе будут рассмотрены проблемы, связанные с внедрением и использованием АИС, а также изучены преимущества и недостатки системы в контексте автоматизации процессов планирования</w:t>
      </w:r>
    </w:p>
    <w:p w14:paraId="54A21DC3" w14:textId="77777777" w:rsidR="001C4C8F" w:rsidRPr="009A0993" w:rsidRDefault="001C4C8F">
      <w:pPr>
        <w:rPr>
          <w:lang w:val="ru-RU"/>
        </w:rPr>
      </w:pPr>
    </w:p>
    <w:sectPr w:rsidR="001C4C8F" w:rsidRPr="009A0993">
      <w:pgSz w:w="11906" w:h="28346"/>
      <w:pgMar w:top="1440" w:right="1800" w:bottom="1440" w:left="180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4586517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21B86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C4C8F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A0993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586517"/>
    <w:rsid w:val="0F5E6120"/>
    <w:rsid w:val="3D2E204C"/>
    <w:rsid w:val="7127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1F8DEF"/>
  <w15:docId w15:val="{8B163C5C-4597-4B51-B9FC-9FFD1D29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qFormat="1"/>
    <w:lsdException w:name="index heading" w:qFormat="1"/>
    <w:lsdException w:name="caption" w:semiHidden="1" w:unhideWhenUsed="1" w:qFormat="1"/>
    <w:lsdException w:name="table of figures" w:qFormat="1"/>
    <w:lsdException w:name="endnote reference" w:qFormat="1"/>
    <w:lsdException w:name="List Number 2" w:qFormat="1"/>
    <w:lsdException w:name="Title" w:qFormat="1"/>
    <w:lsdException w:name="Default Paragraph Font" w:semiHidden="1"/>
    <w:lsdException w:name="List Continue" w:qFormat="1"/>
    <w:lsdException w:name="Subtitle" w:qFormat="1"/>
    <w:lsdException w:name="Note Heading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 w:qFormat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 w:qFormat="1"/>
    <w:lsdException w:name="Table Grid 7" w:semiHidden="1" w:unhideWhenUsed="1"/>
    <w:lsdException w:name="Table Grid 8" w:semiHidden="1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 w:qFormat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1"/>
    <w:next w:val="a1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rPr>
      <w:rFonts w:ascii="Courier New" w:hAnsi="Courier New" w:cs="Courier New"/>
    </w:rPr>
  </w:style>
  <w:style w:type="character" w:styleId="a5">
    <w:name w:val="FollowedHyperlink"/>
    <w:basedOn w:val="a2"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rPr>
      <w:sz w:val="21"/>
      <w:szCs w:val="21"/>
    </w:rPr>
  </w:style>
  <w:style w:type="character" w:styleId="a8">
    <w:name w:val="endnote reference"/>
    <w:basedOn w:val="a2"/>
    <w:qFormat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rPr>
      <w:color w:val="0000FF"/>
      <w:u w:val="single"/>
    </w:rPr>
  </w:style>
  <w:style w:type="character" w:styleId="HTML1">
    <w:name w:val="HTML Keyboard"/>
    <w:basedOn w:val="a2"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</w:style>
  <w:style w:type="character" w:styleId="ac">
    <w:name w:val="line number"/>
    <w:basedOn w:val="a2"/>
  </w:style>
  <w:style w:type="character" w:styleId="HTML3">
    <w:name w:val="HTML Definition"/>
    <w:basedOn w:val="a2"/>
    <w:rPr>
      <w:i/>
      <w:iCs/>
    </w:rPr>
  </w:style>
  <w:style w:type="character" w:styleId="HTML4">
    <w:name w:val="HTML Variable"/>
    <w:basedOn w:val="a2"/>
    <w:rPr>
      <w:i/>
      <w:iCs/>
    </w:rPr>
  </w:style>
  <w:style w:type="character" w:styleId="HTML5">
    <w:name w:val="HTML Typewriter"/>
    <w:basedOn w:val="a2"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rPr>
      <w:i/>
      <w:iCs/>
    </w:rPr>
  </w:style>
  <w:style w:type="paragraph" w:styleId="ae">
    <w:name w:val="Balloon Text"/>
    <w:basedOn w:val="a1"/>
    <w:rPr>
      <w:sz w:val="16"/>
      <w:szCs w:val="16"/>
    </w:rPr>
  </w:style>
  <w:style w:type="paragraph" w:styleId="52">
    <w:name w:val="List 5"/>
    <w:basedOn w:val="a1"/>
    <w:pPr>
      <w:ind w:left="1800" w:hanging="360"/>
    </w:pPr>
  </w:style>
  <w:style w:type="paragraph" w:styleId="af">
    <w:name w:val="List Continue"/>
    <w:basedOn w:val="a1"/>
    <w:qFormat/>
    <w:pPr>
      <w:spacing w:after="120"/>
      <w:ind w:left="36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5">
    <w:name w:val="List Number 5"/>
    <w:basedOn w:val="a1"/>
    <w:pPr>
      <w:numPr>
        <w:numId w:val="1"/>
      </w:numPr>
    </w:pPr>
  </w:style>
  <w:style w:type="paragraph" w:styleId="af0">
    <w:name w:val="Closing"/>
    <w:basedOn w:val="a1"/>
    <w:pPr>
      <w:ind w:left="4320"/>
    </w:pPr>
  </w:style>
  <w:style w:type="paragraph" w:styleId="af1">
    <w:name w:val="Normal Indent"/>
    <w:basedOn w:val="a1"/>
    <w:pPr>
      <w:ind w:left="708"/>
    </w:pPr>
  </w:style>
  <w:style w:type="paragraph" w:styleId="23">
    <w:name w:val="envelope return"/>
    <w:basedOn w:val="a1"/>
    <w:rPr>
      <w:rFonts w:ascii="Arial" w:hAnsi="Arial" w:cs="Arial"/>
    </w:rPr>
  </w:style>
  <w:style w:type="paragraph" w:styleId="af2">
    <w:name w:val="Plain Text"/>
    <w:basedOn w:val="a1"/>
    <w:qFormat/>
    <w:rPr>
      <w:rFonts w:ascii="Courier New" w:hAnsi="Courier New" w:cs="Courier New"/>
    </w:rPr>
  </w:style>
  <w:style w:type="paragraph" w:styleId="32">
    <w:name w:val="Body Text Indent 3"/>
    <w:basedOn w:val="a1"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pPr>
      <w:snapToGrid w:val="0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</w:rPr>
  </w:style>
  <w:style w:type="paragraph" w:styleId="af5">
    <w:name w:val="annotation text"/>
    <w:basedOn w:val="a1"/>
  </w:style>
  <w:style w:type="paragraph" w:styleId="10">
    <w:name w:val="index 1"/>
    <w:basedOn w:val="a1"/>
    <w:next w:val="a1"/>
  </w:style>
  <w:style w:type="paragraph" w:styleId="af6">
    <w:name w:val="annotation subject"/>
    <w:basedOn w:val="af5"/>
    <w:next w:val="af5"/>
    <w:rPr>
      <w:b/>
      <w:bCs/>
    </w:rPr>
  </w:style>
  <w:style w:type="paragraph" w:styleId="af7">
    <w:name w:val="Document Map"/>
    <w:basedOn w:val="a1"/>
    <w:pPr>
      <w:shd w:val="clear" w:color="auto" w:fill="000080"/>
    </w:pPr>
  </w:style>
  <w:style w:type="paragraph" w:styleId="af8">
    <w:name w:val="footnote text"/>
    <w:basedOn w:val="a1"/>
    <w:pPr>
      <w:snapToGrid w:val="0"/>
    </w:pPr>
    <w:rPr>
      <w:sz w:val="18"/>
      <w:szCs w:val="18"/>
    </w:rPr>
  </w:style>
  <w:style w:type="paragraph" w:styleId="80">
    <w:name w:val="toc 8"/>
    <w:basedOn w:val="a1"/>
    <w:next w:val="a1"/>
    <w:pPr>
      <w:ind w:leftChars="1400" w:left="2940"/>
    </w:pPr>
  </w:style>
  <w:style w:type="paragraph" w:styleId="24">
    <w:name w:val="index 2"/>
    <w:basedOn w:val="a1"/>
    <w:next w:val="a1"/>
    <w:pPr>
      <w:ind w:leftChars="200" w:left="200"/>
    </w:pPr>
  </w:style>
  <w:style w:type="paragraph" w:styleId="3">
    <w:name w:val="List Number 3"/>
    <w:basedOn w:val="a1"/>
    <w:pPr>
      <w:numPr>
        <w:numId w:val="2"/>
      </w:numPr>
    </w:pPr>
  </w:style>
  <w:style w:type="paragraph" w:styleId="HTML7">
    <w:name w:val="HTML Address"/>
    <w:basedOn w:val="a1"/>
    <w:rPr>
      <w:i/>
      <w:iCs/>
    </w:rPr>
  </w:style>
  <w:style w:type="paragraph" w:styleId="70">
    <w:name w:val="index 7"/>
    <w:basedOn w:val="a1"/>
    <w:next w:val="a1"/>
    <w:pPr>
      <w:ind w:leftChars="1200" w:left="1200"/>
    </w:pPr>
  </w:style>
  <w:style w:type="paragraph" w:styleId="33">
    <w:name w:val="index 3"/>
    <w:basedOn w:val="a1"/>
    <w:next w:val="a1"/>
    <w:qFormat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pPr>
      <w:ind w:leftChars="1400" w:left="1400"/>
    </w:pPr>
  </w:style>
  <w:style w:type="paragraph" w:styleId="afb">
    <w:name w:val="Body Text"/>
    <w:basedOn w:val="a1"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qFormat/>
    <w:rPr>
      <w:rFonts w:ascii="Arial" w:hAnsi="Arial" w:cs="Arial"/>
      <w:b/>
      <w:bCs/>
    </w:rPr>
  </w:style>
  <w:style w:type="paragraph" w:styleId="11">
    <w:name w:val="toc 1"/>
    <w:basedOn w:val="a1"/>
    <w:next w:val="a1"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61">
    <w:name w:val="toc 6"/>
    <w:basedOn w:val="a1"/>
    <w:next w:val="a1"/>
    <w:pPr>
      <w:ind w:leftChars="1000" w:left="2100"/>
    </w:pPr>
  </w:style>
  <w:style w:type="paragraph" w:styleId="aff0">
    <w:name w:val="table of figures"/>
    <w:basedOn w:val="a1"/>
    <w:next w:val="a1"/>
    <w:qFormat/>
    <w:pPr>
      <w:ind w:leftChars="200" w:left="200" w:hangingChars="200" w:hanging="200"/>
    </w:pPr>
  </w:style>
  <w:style w:type="paragraph" w:styleId="34">
    <w:name w:val="toc 3"/>
    <w:basedOn w:val="a1"/>
    <w:next w:val="a1"/>
    <w:pPr>
      <w:ind w:leftChars="400" w:left="840"/>
    </w:pPr>
  </w:style>
  <w:style w:type="paragraph" w:styleId="25">
    <w:name w:val="toc 2"/>
    <w:basedOn w:val="a1"/>
    <w:next w:val="a1"/>
    <w:pPr>
      <w:ind w:leftChars="200" w:left="420"/>
    </w:pPr>
  </w:style>
  <w:style w:type="paragraph" w:styleId="43">
    <w:name w:val="toc 4"/>
    <w:basedOn w:val="a1"/>
    <w:next w:val="a1"/>
    <w:pPr>
      <w:ind w:leftChars="600" w:left="1260"/>
    </w:pPr>
  </w:style>
  <w:style w:type="paragraph" w:styleId="54">
    <w:name w:val="toc 5"/>
    <w:basedOn w:val="a1"/>
    <w:next w:val="a1"/>
    <w:pPr>
      <w:ind w:leftChars="800" w:left="1680"/>
    </w:pPr>
  </w:style>
  <w:style w:type="paragraph" w:styleId="aff1">
    <w:name w:val="Note Heading"/>
    <w:basedOn w:val="a1"/>
    <w:next w:val="a1"/>
    <w:qFormat/>
  </w:style>
  <w:style w:type="paragraph" w:styleId="aff2">
    <w:name w:val="Date"/>
    <w:basedOn w:val="a1"/>
    <w:next w:val="a1"/>
  </w:style>
  <w:style w:type="paragraph" w:styleId="50">
    <w:name w:val="List Bullet 5"/>
    <w:basedOn w:val="a1"/>
    <w:pPr>
      <w:numPr>
        <w:numId w:val="4"/>
      </w:numPr>
    </w:pPr>
  </w:style>
  <w:style w:type="paragraph" w:styleId="aff3">
    <w:name w:val="Body Text First Indent"/>
    <w:basedOn w:val="afb"/>
    <w:pPr>
      <w:ind w:firstLine="210"/>
    </w:pPr>
  </w:style>
  <w:style w:type="paragraph" w:styleId="26">
    <w:name w:val="Body Text First Indent 2"/>
    <w:basedOn w:val="aff4"/>
    <w:pPr>
      <w:ind w:firstLine="210"/>
    </w:pPr>
  </w:style>
  <w:style w:type="paragraph" w:styleId="aff4">
    <w:name w:val="Body Text Indent"/>
    <w:basedOn w:val="a1"/>
    <w:pPr>
      <w:spacing w:after="120"/>
      <w:ind w:left="360"/>
    </w:pPr>
  </w:style>
  <w:style w:type="paragraph" w:styleId="40">
    <w:name w:val="List Bullet 4"/>
    <w:basedOn w:val="a1"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pPr>
      <w:tabs>
        <w:tab w:val="center" w:pos="4153"/>
        <w:tab w:val="right" w:pos="8306"/>
      </w:tabs>
    </w:pPr>
  </w:style>
  <w:style w:type="paragraph" w:styleId="a">
    <w:name w:val="List Number"/>
    <w:basedOn w:val="a1"/>
    <w:pPr>
      <w:numPr>
        <w:numId w:val="9"/>
      </w:numPr>
    </w:pPr>
  </w:style>
  <w:style w:type="paragraph" w:styleId="2">
    <w:name w:val="List Number 2"/>
    <w:basedOn w:val="a1"/>
    <w:qFormat/>
    <w:pPr>
      <w:numPr>
        <w:numId w:val="10"/>
      </w:numPr>
    </w:pPr>
  </w:style>
  <w:style w:type="paragraph" w:styleId="aff7">
    <w:name w:val="List"/>
    <w:basedOn w:val="a1"/>
    <w:pPr>
      <w:ind w:left="360" w:hanging="360"/>
    </w:pPr>
  </w:style>
  <w:style w:type="paragraph" w:styleId="aff8">
    <w:name w:val="Normal (Web)"/>
    <w:basedOn w:val="a1"/>
    <w:rPr>
      <w:sz w:val="24"/>
      <w:szCs w:val="24"/>
    </w:rPr>
  </w:style>
  <w:style w:type="paragraph" w:styleId="35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pPr>
      <w:ind w:left="4320"/>
    </w:pPr>
  </w:style>
  <w:style w:type="paragraph" w:styleId="affb">
    <w:name w:val="Salutation"/>
    <w:basedOn w:val="a1"/>
    <w:next w:val="a1"/>
  </w:style>
  <w:style w:type="paragraph" w:styleId="28">
    <w:name w:val="List Continue 2"/>
    <w:basedOn w:val="a1"/>
    <w:pPr>
      <w:spacing w:after="120"/>
      <w:ind w:left="720"/>
    </w:pPr>
  </w:style>
  <w:style w:type="paragraph" w:styleId="36">
    <w:name w:val="List Continue 3"/>
    <w:basedOn w:val="a1"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pPr>
      <w:spacing w:after="120"/>
      <w:ind w:left="1800"/>
    </w:pPr>
  </w:style>
  <w:style w:type="paragraph" w:styleId="29">
    <w:name w:val="List 2"/>
    <w:basedOn w:val="a1"/>
    <w:pPr>
      <w:ind w:left="720" w:hanging="360"/>
    </w:pPr>
  </w:style>
  <w:style w:type="paragraph" w:styleId="37">
    <w:name w:val="List 3"/>
    <w:basedOn w:val="a1"/>
    <w:pPr>
      <w:ind w:left="1080" w:hanging="360"/>
    </w:pPr>
  </w:style>
  <w:style w:type="paragraph" w:styleId="45">
    <w:name w:val="List 4"/>
    <w:basedOn w:val="a1"/>
    <w:pPr>
      <w:ind w:left="1440" w:hanging="360"/>
    </w:pPr>
  </w:style>
  <w:style w:type="paragraph" w:styleId="HTML8">
    <w:name w:val="HTML Preformatted"/>
    <w:basedOn w:val="a1"/>
    <w:rPr>
      <w:rFonts w:ascii="Courier New" w:hAnsi="Courier New" w:cs="Courier New"/>
    </w:rPr>
  </w:style>
  <w:style w:type="paragraph" w:styleId="affc">
    <w:name w:val="Block Text"/>
    <w:basedOn w:val="a1"/>
    <w:pPr>
      <w:spacing w:after="120"/>
      <w:ind w:left="1440" w:right="1440"/>
    </w:pPr>
  </w:style>
  <w:style w:type="paragraph" w:styleId="affd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</w:style>
  <w:style w:type="table" w:styleId="2a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Даниил</cp:lastModifiedBy>
  <cp:revision>3</cp:revision>
  <cp:lastPrinted>2024-12-26T18:15:00Z</cp:lastPrinted>
  <dcterms:created xsi:type="dcterms:W3CDTF">2024-12-26T16:11:00Z</dcterms:created>
  <dcterms:modified xsi:type="dcterms:W3CDTF">2024-12-26T19:56:00Z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1049-12.2.0.19778</vt:lpwstr>
  </property>
  <property fmtid="{D5CDD505-2E9C-101B-9397-08002B2CF9AE}" pid="3" name="ICV">
    <vt:lpwstr>47AE43804B654176B2CC3D76A01915AA_11</vt:lpwstr>
  </property>
</Properties>
</file>